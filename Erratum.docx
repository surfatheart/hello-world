
<file path=[Content_Types].xml><?xml version="1.0" encoding="utf-8"?>
<Types xmlns="http://schemas.openxmlformats.org/package/2006/content-types">
  <Default Extension="xml" ContentType="application/xml"/>
  <Default Extension="emf" ContentType="image/x-e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0FD85C3">
      <w:pPr>
        <w:spacing w:after="120" w:line="259" w:lineRule="auto"/>
        <w:rPr>
          <w:rFonts w:ascii="Times New Roman" w:hAnsi="Times New Roman" w:eastAsia="宋体"/>
          <w:b/>
          <w:i w:val="0"/>
          <w:sz w:val="22"/>
        </w:rPr>
      </w:pPr>
    </w:p>
    <w:p w14:paraId="332651BB">
      <w:pPr>
        <w:spacing w:after="120" w:line="259" w:lineRule="auto"/>
      </w:pPr>
      <w:r>
        <w:rPr>
          <w:rFonts w:ascii="Times New Roman" w:hAnsi="Times New Roman" w:eastAsia="宋体"/>
          <w:b/>
          <w:i w:val="0"/>
          <w:sz w:val="22"/>
        </w:rPr>
        <w:t xml:space="preserve">To: </w:t>
      </w:r>
      <w:r>
        <w:rPr>
          <w:rFonts w:ascii="Times New Roman" w:hAnsi="Times New Roman" w:eastAsia="宋体"/>
          <w:b w:val="0"/>
          <w:i w:val="0"/>
          <w:sz w:val="22"/>
        </w:rPr>
        <w:t>ITCM 2025 Workshop Co-Chairs / IEEE Publication Team</w:t>
      </w:r>
    </w:p>
    <w:p w14:paraId="690B10FC">
      <w:pPr>
        <w:spacing w:after="120" w:line="259" w:lineRule="auto"/>
      </w:pPr>
      <w:r>
        <w:rPr>
          <w:rFonts w:ascii="Times New Roman" w:hAnsi="Times New Roman" w:eastAsia="宋体"/>
          <w:b/>
          <w:i w:val="0"/>
          <w:sz w:val="22"/>
        </w:rPr>
        <w:t>Subject: Request for Erratum – Paper ID: S07232</w:t>
      </w:r>
    </w:p>
    <w:p w14:paraId="4C798CAF">
      <w:pPr>
        <w:spacing w:after="120" w:line="259" w:lineRule="auto"/>
      </w:pPr>
      <w:r>
        <w:rPr>
          <w:rFonts w:ascii="Times New Roman" w:hAnsi="Times New Roman" w:eastAsia="宋体"/>
          <w:b/>
          <w:i w:val="0"/>
          <w:sz w:val="22"/>
        </w:rPr>
        <w:t xml:space="preserve">Paper Title: </w:t>
      </w:r>
      <w:r>
        <w:rPr>
          <w:rFonts w:ascii="Times New Roman" w:hAnsi="Times New Roman" w:eastAsia="宋体"/>
          <w:b w:val="0"/>
          <w:i/>
          <w:sz w:val="22"/>
        </w:rPr>
        <w:t>ChatGLM-FGIDs-TCM: A Knowledge-Integrated Large Language Model for Clinical Decision Support in Traditional Chinese Medicine</w:t>
      </w:r>
    </w:p>
    <w:p w14:paraId="75EA5DBC">
      <w:pPr>
        <w:spacing w:after="120" w:line="259" w:lineRule="auto"/>
      </w:pPr>
      <w:r>
        <w:rPr>
          <w:rFonts w:ascii="Times New Roman" w:hAnsi="Times New Roman" w:eastAsia="宋体"/>
          <w:b/>
          <w:i w:val="0"/>
          <w:sz w:val="22"/>
        </w:rPr>
        <w:t xml:space="preserve">Submission Password: </w:t>
      </w:r>
      <w:r>
        <w:rPr>
          <w:rFonts w:ascii="Times New Roman" w:hAnsi="Times New Roman" w:eastAsia="宋体"/>
          <w:b w:val="0"/>
          <w:i w:val="0"/>
          <w:sz w:val="22"/>
        </w:rPr>
        <w:t>p2323785</w:t>
      </w:r>
    </w:p>
    <w:p w14:paraId="2132AAE3">
      <w:pPr>
        <w:spacing w:after="160" w:line="259" w:lineRule="auto"/>
      </w:pPr>
      <w:r>
        <w:rPr>
          <w:rFonts w:ascii="Times New Roman" w:hAnsi="Times New Roman" w:eastAsia="宋体"/>
          <w:b w:val="0"/>
          <w:i w:val="0"/>
          <w:sz w:val="22"/>
        </w:rPr>
        <w:t>Dear Workshop Co-Chairs and IEEE Editorial Team,</w:t>
      </w:r>
    </w:p>
    <w:p w14:paraId="7F135073">
      <w:pPr>
        <w:spacing w:after="120" w:line="259" w:lineRule="auto"/>
        <w:ind w:firstLine="440"/>
      </w:pPr>
      <w:r>
        <w:rPr>
          <w:rFonts w:ascii="Times New Roman" w:hAnsi="Times New Roman" w:eastAsia="宋体"/>
          <w:b w:val="0"/>
          <w:i w:val="0"/>
          <w:sz w:val="22"/>
        </w:rPr>
        <w:t>On behalf of all co-authors, I am writing to respectfully request the issuance of an Erratum to correct an oversight in the final manuscript submission of our above-referenced paper, which has been accepted for publication in the IEEE ITCM 2025 proceedings.</w:t>
      </w:r>
    </w:p>
    <w:p w14:paraId="7BDE76E0">
      <w:pPr>
        <w:spacing w:after="120" w:line="259" w:lineRule="auto"/>
        <w:ind w:firstLine="440"/>
      </w:pPr>
      <w:r>
        <w:rPr>
          <w:rFonts w:ascii="Times New Roman" w:hAnsi="Times New Roman" w:eastAsia="宋体"/>
          <w:b w:val="0"/>
          <w:i w:val="0"/>
          <w:sz w:val="22"/>
        </w:rPr>
        <w:t>We sincerely thank you for the acceptance of our paper and for the valuable review comments provided by the program committee members.</w:t>
      </w:r>
    </w:p>
    <w:p w14:paraId="5EF60B93">
      <w:pPr>
        <w:spacing w:after="120" w:line="259" w:lineRule="auto"/>
      </w:pPr>
      <w:r>
        <w:rPr>
          <w:rFonts w:ascii="Times New Roman" w:hAnsi="Times New Roman" w:eastAsia="宋体"/>
          <w:b/>
          <w:i w:val="0"/>
          <w:sz w:val="22"/>
        </w:rPr>
        <w:t xml:space="preserve">Error Description: </w:t>
      </w:r>
      <w:r>
        <w:rPr>
          <w:rFonts w:ascii="Times New Roman" w:hAnsi="Times New Roman" w:eastAsia="宋体"/>
          <w:b w:val="0"/>
          <w:i w:val="0"/>
          <w:sz w:val="22"/>
        </w:rPr>
        <w:t>Due to an unintentional oversight during the final manuscript upload, the corresponding author was not properly marked in the submission system.</w:t>
      </w:r>
    </w:p>
    <w:p w14:paraId="77535720">
      <w:pPr>
        <w:spacing w:after="120" w:line="259" w:lineRule="auto"/>
      </w:pPr>
      <w:r>
        <w:rPr>
          <w:rFonts w:ascii="Times New Roman" w:hAnsi="Times New Roman" w:eastAsia="宋体"/>
          <w:b/>
          <w:i w:val="0"/>
          <w:sz w:val="22"/>
        </w:rPr>
        <w:t xml:space="preserve">Requested Correction via Erratum: </w:t>
      </w:r>
      <w:r>
        <w:rPr>
          <w:rFonts w:ascii="Times New Roman" w:hAnsi="Times New Roman" w:eastAsia="宋体"/>
          <w:b w:val="0"/>
          <w:i w:val="0"/>
          <w:sz w:val="22"/>
        </w:rPr>
        <w:t>We kindly request that the following information be officially supplemented in the published version:</w:t>
      </w:r>
    </w:p>
    <w:p w14:paraId="45C1CEA4">
      <w:pPr>
        <w:spacing w:before="160" w:after="120"/>
        <w:jc w:val="left"/>
      </w:pPr>
      <w:r>
        <w:rPr>
          <w:rFonts w:ascii="Times New Roman" w:hAnsi="Times New Roman" w:eastAsia="宋体"/>
          <w:b/>
          <w:i w:val="0"/>
          <w:color w:val="1F4E79"/>
          <w:sz w:val="24"/>
        </w:rPr>
        <w:t>1. Corresponding Author Designation</w:t>
      </w:r>
    </w:p>
    <w:p w14:paraId="18585073">
      <w:pPr>
        <w:spacing w:after="120" w:line="259" w:lineRule="auto"/>
        <w:ind w:firstLine="440"/>
      </w:pPr>
      <w:r>
        <w:rPr>
          <w:rFonts w:ascii="Times New Roman" w:hAnsi="Times New Roman" w:eastAsia="宋体"/>
          <w:b w:val="0"/>
          <w:i w:val="0"/>
          <w:sz w:val="22"/>
        </w:rPr>
        <w:t>Ling Zhu (Email: jjzhuling@163.com) is the official corresponding author of this paper.</w:t>
      </w:r>
    </w:p>
    <w:p w14:paraId="0F60F515">
      <w:pPr>
        <w:spacing w:before="160" w:after="120"/>
        <w:jc w:val="left"/>
      </w:pPr>
      <w:r>
        <w:rPr>
          <w:rFonts w:ascii="Times New Roman" w:hAnsi="Times New Roman" w:eastAsia="宋体"/>
          <w:b/>
          <w:i w:val="0"/>
          <w:color w:val="1F4E79"/>
          <w:sz w:val="24"/>
        </w:rPr>
        <w:t>2. Co-First Authors Statement</w:t>
      </w:r>
    </w:p>
    <w:p w14:paraId="3C78BB53">
      <w:pPr>
        <w:spacing w:after="120" w:line="259" w:lineRule="auto"/>
        <w:ind w:firstLine="440"/>
      </w:pPr>
      <w:r>
        <w:rPr>
          <w:rFonts w:ascii="Times New Roman" w:hAnsi="Times New Roman" w:eastAsia="宋体"/>
          <w:b w:val="0"/>
          <w:i w:val="0"/>
          <w:sz w:val="22"/>
        </w:rPr>
        <w:t>Wanting Zheng and Yuanyuan Tong are co-first authors, contributing equally to this work.</w:t>
      </w:r>
    </w:p>
    <w:p w14:paraId="79B26AAA">
      <w:pPr>
        <w:spacing w:before="160" w:after="120"/>
        <w:jc w:val="left"/>
      </w:pPr>
      <w:r>
        <w:rPr>
          <w:rFonts w:ascii="Times New Roman" w:hAnsi="Times New Roman" w:eastAsia="宋体"/>
          <w:b/>
          <w:i w:val="0"/>
          <w:color w:val="1F4E79"/>
          <w:sz w:val="24"/>
        </w:rPr>
        <w:t>3. Author Contributions</w:t>
      </w:r>
    </w:p>
    <w:tbl>
      <w:tblPr>
        <w:tblStyle w:val="32"/>
        <w:tblW w:w="0" w:type="auto"/>
        <w:jc w:val="center"/>
        <w:tblLayout w:type="fixed"/>
        <w:tblCellMar>
          <w:top w:w="0" w:type="dxa"/>
          <w:left w:w="108" w:type="dxa"/>
          <w:bottom w:w="0" w:type="dxa"/>
          <w:right w:w="108" w:type="dxa"/>
        </w:tblCellMar>
      </w:tblPr>
      <w:tblGrid>
        <w:gridCol w:w="4824"/>
        <w:gridCol w:w="4824"/>
      </w:tblGrid>
      <w:tr w14:paraId="580623C7">
        <w:trPr>
          <w:jc w:val="center"/>
        </w:trPr>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D9EAF7"/>
            <w:tcMar>
              <w:top w:w="100" w:type="dxa"/>
              <w:left w:w="120" w:type="dxa"/>
              <w:bottom w:w="100" w:type="dxa"/>
              <w:right w:w="120" w:type="dxa"/>
            </w:tcMar>
            <w:vAlign w:val="center"/>
          </w:tcPr>
          <w:p w14:paraId="707BB905">
            <w:pPr>
              <w:spacing w:after="0"/>
            </w:pPr>
            <w:r>
              <w:rPr>
                <w:rFonts w:ascii="Times New Roman" w:hAnsi="Times New Roman" w:eastAsia="宋体"/>
                <w:b/>
                <w:i w:val="0"/>
                <w:sz w:val="21"/>
              </w:rPr>
              <w:t>Author</w:t>
            </w:r>
          </w:p>
        </w:tc>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D9EAF7"/>
            <w:tcMar>
              <w:top w:w="100" w:type="dxa"/>
              <w:left w:w="120" w:type="dxa"/>
              <w:bottom w:w="100" w:type="dxa"/>
              <w:right w:w="120" w:type="dxa"/>
            </w:tcMar>
            <w:vAlign w:val="center"/>
          </w:tcPr>
          <w:p w14:paraId="01A80E19">
            <w:pPr>
              <w:spacing w:after="0"/>
            </w:pPr>
            <w:r>
              <w:rPr>
                <w:rFonts w:ascii="Times New Roman" w:hAnsi="Times New Roman" w:eastAsia="宋体"/>
                <w:b/>
                <w:i w:val="0"/>
                <w:sz w:val="21"/>
              </w:rPr>
              <w:t>Contributions</w:t>
            </w:r>
          </w:p>
        </w:tc>
      </w:tr>
      <w:tr w14:paraId="4088B4D6">
        <w:trPr>
          <w:jc w:val="center"/>
        </w:trPr>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tcMar>
              <w:top w:w="100" w:type="dxa"/>
              <w:left w:w="120" w:type="dxa"/>
              <w:bottom w:w="100" w:type="dxa"/>
              <w:right w:w="120" w:type="dxa"/>
            </w:tcMar>
            <w:vAlign w:val="center"/>
          </w:tcPr>
          <w:p w14:paraId="4AC5F436">
            <w:pPr>
              <w:spacing w:after="0"/>
            </w:pPr>
            <w:r>
              <w:rPr>
                <w:rFonts w:ascii="Times New Roman" w:hAnsi="Times New Roman" w:eastAsia="宋体"/>
                <w:b w:val="0"/>
                <w:i w:val="0"/>
                <w:sz w:val="21"/>
              </w:rPr>
              <w:t>Yuanyuan Tong (Co-first Author)</w:t>
            </w:r>
          </w:p>
        </w:tc>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tcMar>
              <w:top w:w="100" w:type="dxa"/>
              <w:left w:w="120" w:type="dxa"/>
              <w:bottom w:w="100" w:type="dxa"/>
              <w:right w:w="120" w:type="dxa"/>
            </w:tcMar>
            <w:vAlign w:val="center"/>
          </w:tcPr>
          <w:p w14:paraId="136BB64E">
            <w:pPr>
              <w:spacing w:after="0"/>
            </w:pPr>
            <w:r>
              <w:rPr>
                <w:rFonts w:ascii="Times New Roman" w:hAnsi="Times New Roman" w:eastAsia="宋体"/>
                <w:b w:val="0"/>
                <w:i w:val="0"/>
                <w:sz w:val="21"/>
              </w:rPr>
              <w:t>Conceptualization; Writing – Original Draft</w:t>
            </w:r>
          </w:p>
        </w:tc>
      </w:tr>
      <w:tr w14:paraId="7F1F24C0">
        <w:trPr>
          <w:jc w:val="center"/>
        </w:trPr>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tcMar>
              <w:top w:w="100" w:type="dxa"/>
              <w:left w:w="120" w:type="dxa"/>
              <w:bottom w:w="100" w:type="dxa"/>
              <w:right w:w="120" w:type="dxa"/>
            </w:tcMar>
            <w:vAlign w:val="center"/>
          </w:tcPr>
          <w:p w14:paraId="3D802C7E">
            <w:pPr>
              <w:spacing w:after="0"/>
            </w:pPr>
            <w:r>
              <w:rPr>
                <w:rFonts w:ascii="Times New Roman" w:hAnsi="Times New Roman" w:eastAsia="宋体"/>
                <w:b w:val="0"/>
                <w:i w:val="0"/>
                <w:sz w:val="21"/>
              </w:rPr>
              <w:t>Wanting Zheng (Co-first Author)</w:t>
            </w:r>
          </w:p>
        </w:tc>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tcMar>
              <w:top w:w="100" w:type="dxa"/>
              <w:left w:w="120" w:type="dxa"/>
              <w:bottom w:w="100" w:type="dxa"/>
              <w:right w:w="120" w:type="dxa"/>
            </w:tcMar>
            <w:vAlign w:val="center"/>
          </w:tcPr>
          <w:p w14:paraId="5055BC88">
            <w:pPr>
              <w:spacing w:after="0"/>
            </w:pPr>
            <w:r>
              <w:rPr>
                <w:rFonts w:ascii="Times New Roman" w:hAnsi="Times New Roman" w:eastAsia="宋体"/>
                <w:b w:val="0"/>
                <w:i w:val="0"/>
                <w:sz w:val="21"/>
              </w:rPr>
              <w:t>Conceptualization; Writing – Original Draft</w:t>
            </w:r>
          </w:p>
        </w:tc>
      </w:tr>
      <w:tr w14:paraId="0259FFEF">
        <w:trPr>
          <w:jc w:val="center"/>
        </w:trPr>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tcMar>
              <w:top w:w="100" w:type="dxa"/>
              <w:left w:w="120" w:type="dxa"/>
              <w:bottom w:w="100" w:type="dxa"/>
              <w:right w:w="120" w:type="dxa"/>
            </w:tcMar>
            <w:vAlign w:val="center"/>
          </w:tcPr>
          <w:p w14:paraId="1C3B8736">
            <w:pPr>
              <w:spacing w:after="0"/>
            </w:pPr>
            <w:r>
              <w:rPr>
                <w:rFonts w:ascii="Times New Roman" w:hAnsi="Times New Roman" w:eastAsia="宋体"/>
                <w:b w:val="0"/>
                <w:i w:val="0"/>
                <w:sz w:val="21"/>
              </w:rPr>
              <w:t>Ling Zhu (Corresponding Author)</w:t>
            </w:r>
          </w:p>
        </w:tc>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tcMar>
              <w:top w:w="100" w:type="dxa"/>
              <w:left w:w="120" w:type="dxa"/>
              <w:bottom w:w="100" w:type="dxa"/>
              <w:right w:w="120" w:type="dxa"/>
            </w:tcMar>
            <w:vAlign w:val="center"/>
          </w:tcPr>
          <w:p w14:paraId="45120FAA">
            <w:pPr>
              <w:spacing w:after="0"/>
            </w:pPr>
            <w:r>
              <w:rPr>
                <w:rFonts w:ascii="Times New Roman" w:hAnsi="Times New Roman" w:eastAsia="宋体"/>
                <w:b w:val="0"/>
                <w:i w:val="0"/>
                <w:sz w:val="21"/>
              </w:rPr>
              <w:t>Conceptualization; Funding Acquisition; Resources; Supervision; Writing – Review &amp; Editing</w:t>
            </w:r>
          </w:p>
        </w:tc>
      </w:tr>
      <w:tr w14:paraId="2765D26A">
        <w:trPr>
          <w:jc w:val="center"/>
        </w:trPr>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tcMar>
              <w:top w:w="100" w:type="dxa"/>
              <w:left w:w="120" w:type="dxa"/>
              <w:bottom w:w="100" w:type="dxa"/>
              <w:right w:w="120" w:type="dxa"/>
            </w:tcMar>
            <w:vAlign w:val="center"/>
          </w:tcPr>
          <w:p w14:paraId="7095D9C4">
            <w:pPr>
              <w:spacing w:after="0"/>
            </w:pPr>
            <w:r>
              <w:rPr>
                <w:rFonts w:ascii="Times New Roman" w:hAnsi="Times New Roman" w:eastAsia="宋体"/>
                <w:b w:val="0"/>
                <w:i w:val="0"/>
                <w:sz w:val="21"/>
              </w:rPr>
              <w:t>Tong Gao</w:t>
            </w:r>
          </w:p>
        </w:tc>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tcMar>
              <w:top w:w="100" w:type="dxa"/>
              <w:left w:w="120" w:type="dxa"/>
              <w:bottom w:w="100" w:type="dxa"/>
              <w:right w:w="120" w:type="dxa"/>
            </w:tcMar>
            <w:vAlign w:val="center"/>
          </w:tcPr>
          <w:p w14:paraId="1AF282D3">
            <w:pPr>
              <w:spacing w:after="0"/>
            </w:pPr>
            <w:r>
              <w:rPr>
                <w:rFonts w:ascii="Times New Roman" w:hAnsi="Times New Roman" w:eastAsia="宋体"/>
                <w:b w:val="0"/>
                <w:i w:val="0"/>
                <w:sz w:val="21"/>
              </w:rPr>
              <w:t>Data Curation; Methodology; Software; Investigation; Formal Analysis</w:t>
            </w:r>
          </w:p>
        </w:tc>
      </w:tr>
    </w:tbl>
    <w:p w14:paraId="260E656D">
      <w:pPr>
        <w:spacing w:after="160" w:line="259" w:lineRule="auto"/>
        <w:ind w:firstLine="440"/>
      </w:pPr>
      <w:r>
        <w:rPr>
          <w:rFonts w:ascii="Times New Roman" w:hAnsi="Times New Roman" w:eastAsia="宋体"/>
          <w:b/>
          <w:i w:val="0"/>
          <w:sz w:val="22"/>
        </w:rPr>
        <w:t>All authors have read and approved the final manuscript.</w:t>
      </w:r>
    </w:p>
    <w:p w14:paraId="26DDD0BC">
      <w:pPr>
        <w:spacing w:after="120" w:line="259" w:lineRule="auto"/>
      </w:pPr>
      <w:r>
        <w:rPr>
          <w:rFonts w:ascii="Times New Roman" w:hAnsi="Times New Roman" w:eastAsia="宋体"/>
          <w:b/>
          <w:i w:val="0"/>
          <w:sz w:val="22"/>
        </w:rPr>
        <w:t xml:space="preserve">Reason for Correction: </w:t>
      </w:r>
      <w:r>
        <w:rPr>
          <w:rFonts w:ascii="Times New Roman" w:hAnsi="Times New Roman" w:eastAsia="宋体"/>
          <w:b w:val="0"/>
          <w:i w:val="0"/>
          <w:sz w:val="22"/>
        </w:rPr>
        <w:t>This correction is important because Professor Ling Zhu serves as the lead supervisor and primary contact for this work. Proper corresponding author designation is essential for accurate communication during and after the publication process.</w:t>
      </w:r>
    </w:p>
    <w:p w14:paraId="1B16B7BD">
      <w:pPr>
        <w:spacing w:after="120" w:line="259" w:lineRule="auto"/>
      </w:pPr>
      <w:r>
        <w:rPr>
          <w:rFonts w:ascii="Times New Roman" w:hAnsi="Times New Roman" w:eastAsia="宋体"/>
          <w:b/>
          <w:i w:val="0"/>
          <w:sz w:val="22"/>
        </w:rPr>
        <w:t xml:space="preserve">Author Consent: </w:t>
      </w:r>
      <w:r>
        <w:rPr>
          <w:rFonts w:ascii="Times New Roman" w:hAnsi="Times New Roman" w:eastAsia="宋体"/>
          <w:b w:val="0"/>
          <w:i w:val="0"/>
          <w:sz w:val="22"/>
        </w:rPr>
        <w:t>All co-authors have been informed of and have consented to this correction request.</w:t>
      </w:r>
    </w:p>
    <w:p w14:paraId="50910BCF">
      <w:pPr>
        <w:spacing w:after="120" w:line="259" w:lineRule="auto"/>
        <w:ind w:firstLine="440"/>
      </w:pPr>
      <w:r>
        <w:rPr>
          <w:rFonts w:ascii="Times New Roman" w:hAnsi="Times New Roman" w:eastAsia="宋体"/>
          <w:b w:val="0"/>
          <w:i w:val="0"/>
          <w:sz w:val="22"/>
        </w:rPr>
        <w:t>We sincerely apologize for any confusion this oversight may have caused and greatly appreciate your understanding and assistance. Please let us know if any additional documentation or formal confirmation from all authors is required to process this Erratum.</w:t>
      </w:r>
    </w:p>
    <w:p w14:paraId="744C88C9">
      <w:pPr>
        <w:spacing w:after="120" w:line="259" w:lineRule="auto"/>
        <w:ind w:firstLine="440"/>
      </w:pPr>
      <w:r>
        <w:rPr>
          <w:rFonts w:ascii="Times New Roman" w:hAnsi="Times New Roman" w:eastAsia="宋体"/>
          <w:b w:val="0"/>
          <w:i w:val="0"/>
          <w:sz w:val="22"/>
        </w:rPr>
        <w:t>Thank you very much for your consideration.</w:t>
      </w:r>
    </w:p>
    <w:p w14:paraId="5788611C">
      <w:pPr>
        <w:spacing w:after="80" w:line="259" w:lineRule="auto"/>
      </w:pPr>
      <w:r>
        <w:rPr>
          <w:rFonts w:ascii="Times New Roman" w:hAnsi="Times New Roman" w:eastAsia="宋体"/>
          <w:b w:val="0"/>
          <w:i w:val="0"/>
          <w:sz w:val="22"/>
        </w:rPr>
        <w:t>Yours sincerely,</w:t>
      </w:r>
    </w:p>
    <w:p w14:paraId="00DF2F1E">
      <w:pPr>
        <w:spacing w:after="400" w:line="259" w:lineRule="auto"/>
        <w:rPr>
          <w:rFonts w:ascii="Times New Roman" w:hAnsi="Times New Roman" w:eastAsia="宋体"/>
          <w:b/>
          <w:i w:val="0"/>
          <w:sz w:val="22"/>
        </w:rPr>
      </w:pPr>
      <w:r>
        <w:rPr>
          <w:sz w:val="22"/>
        </w:rPr>
        <w:drawing>
          <wp:anchor distT="0" distB="0" distL="114300" distR="114300" simplePos="0" relativeHeight="251659264" behindDoc="0" locked="0" layoutInCell="1" allowOverlap="1">
            <wp:simplePos x="0" y="0"/>
            <wp:positionH relativeFrom="column">
              <wp:posOffset>-186055</wp:posOffset>
            </wp:positionH>
            <wp:positionV relativeFrom="paragraph">
              <wp:posOffset>261620</wp:posOffset>
            </wp:positionV>
            <wp:extent cx="1905000" cy="1431925"/>
            <wp:effectExtent l="0" t="0" r="0" b="0"/>
            <wp:wrapNone/>
            <wp:docPr id="1" name="图片 1" descr="2026-6-12_14-4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2026-6-12_14-49-9"/>
                    <pic:cNvPicPr>
                      <a:picLocks noChangeAspect="1"/>
                    </pic:cNvPicPr>
                  </pic:nvPicPr>
                  <pic:blipFill>
                    <a:blip r:embed="rId7"/>
                    <a:stretch>
                      <a:fillRect/>
                    </a:stretch>
                  </pic:blipFill>
                  <pic:spPr>
                    <a:xfrm>
                      <a:off x="-1029335" y="-179705"/>
                      <a:ext cx="1905000" cy="1431925"/>
                    </a:xfrm>
                    <a:prstGeom prst="rect">
                      <a:avLst/>
                    </a:prstGeom>
                  </pic:spPr>
                </pic:pic>
              </a:graphicData>
            </a:graphic>
          </wp:anchor>
        </w:drawing>
      </w:r>
      <w:r>
        <w:rPr>
          <w:rFonts w:ascii="Times New Roman" w:hAnsi="Times New Roman" w:eastAsia="宋体"/>
          <w:b/>
          <w:i w:val="0"/>
          <w:sz w:val="22"/>
        </w:rPr>
        <w:t>On behalf of all co-authors</w:t>
      </w:r>
    </w:p>
    <w:p w14:paraId="0FFE468F">
      <w:pPr>
        <w:spacing w:after="400" w:line="259" w:lineRule="auto"/>
        <w:rPr>
          <w:rFonts w:ascii="Times New Roman" w:hAnsi="Times New Roman" w:eastAsia="宋体"/>
          <w:b/>
          <w:i w:val="0"/>
          <w:sz w:val="22"/>
        </w:rPr>
      </w:pPr>
      <w:r>
        <w:rPr>
          <w:rFonts w:hint="eastAsia" w:eastAsia="宋体"/>
          <w:lang w:eastAsia="zh-CN"/>
        </w:rPr>
        <w:drawing>
          <wp:anchor distT="0" distB="0" distL="114300" distR="114300" simplePos="0" relativeHeight="251660288" behindDoc="1" locked="0" layoutInCell="1" allowOverlap="1">
            <wp:simplePos x="0" y="0"/>
            <wp:positionH relativeFrom="column">
              <wp:posOffset>1672590</wp:posOffset>
            </wp:positionH>
            <wp:positionV relativeFrom="paragraph">
              <wp:posOffset>262255</wp:posOffset>
            </wp:positionV>
            <wp:extent cx="1260475" cy="657860"/>
            <wp:effectExtent l="0" t="0" r="0" b="0"/>
            <wp:wrapTight wrapText="bothSides">
              <wp:wrapPolygon>
                <wp:start x="6094" y="4170"/>
                <wp:lineTo x="5658" y="5004"/>
                <wp:lineTo x="1741" y="15846"/>
                <wp:lineTo x="7835" y="15846"/>
                <wp:lineTo x="18281" y="14178"/>
                <wp:lineTo x="20457" y="12510"/>
                <wp:lineTo x="18716" y="4170"/>
                <wp:lineTo x="6094" y="4170"/>
              </wp:wrapPolygon>
            </wp:wrapTight>
            <wp:docPr id="2" name="图片 2" descr="d06c5725a14505a232141330f6d9d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d06c5725a14505a232141330f6d9d584"/>
                    <pic:cNvPicPr>
                      <a:picLocks noChangeAspect="1"/>
                    </pic:cNvPicPr>
                  </pic:nvPicPr>
                  <pic:blipFill>
                    <a:blip r:embed="rId8"/>
                    <a:stretch>
                      <a:fillRect/>
                    </a:stretch>
                  </pic:blipFill>
                  <pic:spPr>
                    <a:xfrm>
                      <a:off x="0" y="0"/>
                      <a:ext cx="1260475" cy="657860"/>
                    </a:xfrm>
                    <a:prstGeom prst="rect">
                      <a:avLst/>
                    </a:prstGeom>
                  </pic:spPr>
                </pic:pic>
              </a:graphicData>
            </a:graphic>
          </wp:anchor>
        </w:drawing>
      </w:r>
    </w:p>
    <w:p w14:paraId="5B858717">
      <w:pPr>
        <w:spacing w:after="400" w:line="259" w:lineRule="auto"/>
        <w:rPr>
          <w:rFonts w:ascii="Times New Roman" w:hAnsi="Times New Roman" w:eastAsia="宋体"/>
          <w:b/>
          <w:i w:val="0"/>
          <w:sz w:val="22"/>
        </w:rPr>
      </w:pPr>
    </w:p>
    <w:p w14:paraId="734B577A">
      <w:pPr>
        <w:rPr>
          <w:rFonts w:hint="eastAsia" w:eastAsia="宋体"/>
          <w:lang w:eastAsia="zh-CN"/>
        </w:rPr>
      </w:pPr>
      <w:r>
        <w:br w:type="page"/>
      </w:r>
      <w:bookmarkStart w:id="0" w:name="_GoBack"/>
      <w:bookmarkEnd w:id="0"/>
    </w:p>
    <w:p w14:paraId="33D1CBD1">
      <w:r>
        <w:br w:type="textWrapping"/>
      </w:r>
    </w:p>
    <w:p w14:paraId="454916A6">
      <w:pPr>
        <w:spacing w:after="120" w:line="259" w:lineRule="auto"/>
      </w:pPr>
      <w:r>
        <w:rPr>
          <w:rFonts w:ascii="Times New Roman" w:hAnsi="Times New Roman" w:eastAsia="黑体"/>
          <w:b/>
          <w:i w:val="0"/>
          <w:sz w:val="22"/>
        </w:rPr>
        <w:t>收件人：</w:t>
      </w:r>
      <w:r>
        <w:rPr>
          <w:rFonts w:ascii="Times New Roman" w:hAnsi="Times New Roman" w:eastAsia="宋体"/>
          <w:b w:val="0"/>
          <w:i w:val="0"/>
          <w:sz w:val="22"/>
        </w:rPr>
        <w:t>ITCM 2025 研讨会共同主席 / IEEE 出版团队</w:t>
      </w:r>
    </w:p>
    <w:p w14:paraId="415DC158">
      <w:pPr>
        <w:spacing w:after="120" w:line="259" w:lineRule="auto"/>
      </w:pPr>
      <w:r>
        <w:rPr>
          <w:rFonts w:ascii="Times New Roman" w:hAnsi="Times New Roman" w:eastAsia="黑体"/>
          <w:b/>
          <w:i w:val="0"/>
          <w:sz w:val="22"/>
        </w:rPr>
        <w:t>主题：勘误申请——论文编号：S07232</w:t>
      </w:r>
    </w:p>
    <w:p w14:paraId="4D710A50">
      <w:pPr>
        <w:spacing w:after="120" w:line="259" w:lineRule="auto"/>
      </w:pPr>
      <w:r>
        <w:rPr>
          <w:rFonts w:ascii="Times New Roman" w:hAnsi="Times New Roman" w:eastAsia="黑体"/>
          <w:b/>
          <w:i w:val="0"/>
          <w:sz w:val="22"/>
        </w:rPr>
        <w:t>论文题目：</w:t>
      </w:r>
      <w:r>
        <w:rPr>
          <w:rFonts w:ascii="Times New Roman" w:hAnsi="Times New Roman" w:eastAsia="宋体"/>
          <w:b w:val="0"/>
          <w:i w:val="0"/>
          <w:sz w:val="22"/>
        </w:rPr>
        <w:t>ChatGLM-FGIDs-TCM：面向中医临床决策支持的知识集成大语言模型</w:t>
      </w:r>
    </w:p>
    <w:p w14:paraId="37E9CBCE">
      <w:pPr>
        <w:spacing w:after="120" w:line="259" w:lineRule="auto"/>
      </w:pPr>
      <w:r>
        <w:rPr>
          <w:rFonts w:ascii="Times New Roman" w:hAnsi="Times New Roman" w:eastAsia="黑体"/>
          <w:b/>
          <w:i w:val="0"/>
          <w:sz w:val="22"/>
        </w:rPr>
        <w:t>投稿密码：</w:t>
      </w:r>
      <w:r>
        <w:rPr>
          <w:rFonts w:ascii="Times New Roman" w:hAnsi="Times New Roman" w:eastAsia="宋体"/>
          <w:b w:val="0"/>
          <w:i w:val="0"/>
          <w:sz w:val="22"/>
        </w:rPr>
        <w:t>p2323785</w:t>
      </w:r>
    </w:p>
    <w:p w14:paraId="68792726">
      <w:pPr>
        <w:spacing w:after="160" w:line="259" w:lineRule="auto"/>
      </w:pPr>
      <w:r>
        <w:rPr>
          <w:rFonts w:ascii="Times New Roman" w:hAnsi="Times New Roman" w:eastAsia="宋体"/>
          <w:b w:val="0"/>
          <w:i w:val="0"/>
          <w:sz w:val="22"/>
        </w:rPr>
        <w:t>尊敬的会议主席及 IEEE 编辑团队：</w:t>
      </w:r>
    </w:p>
    <w:p w14:paraId="62B426C6">
      <w:pPr>
        <w:spacing w:after="120" w:line="259" w:lineRule="auto"/>
        <w:ind w:firstLine="440"/>
      </w:pPr>
      <w:r>
        <w:rPr>
          <w:rFonts w:ascii="Times New Roman" w:hAnsi="Times New Roman" w:eastAsia="宋体"/>
          <w:b w:val="0"/>
          <w:i w:val="0"/>
          <w:sz w:val="22"/>
        </w:rPr>
        <w:t>我谨代表全体合著者，正式申请发布一份勘误（Erratum），以更正并补充我们在最终稿件提交过程中因疏忽遗漏的重要信息。上述论文已被 IEEE ITCM 2025 会议录用并拟收录于会议论文集中。</w:t>
      </w:r>
    </w:p>
    <w:p w14:paraId="01DCD799">
      <w:pPr>
        <w:spacing w:after="120" w:line="259" w:lineRule="auto"/>
        <w:ind w:firstLine="440"/>
      </w:pPr>
      <w:r>
        <w:rPr>
          <w:rFonts w:ascii="Times New Roman" w:hAnsi="Times New Roman" w:eastAsia="宋体"/>
          <w:b w:val="0"/>
          <w:i w:val="0"/>
          <w:sz w:val="22"/>
        </w:rPr>
        <w:t>我们衷心感谢会议对本论文的接收，并感谢程序委员会成员提出的宝贵审稿意见。</w:t>
      </w:r>
    </w:p>
    <w:p w14:paraId="2A62A715">
      <w:pPr>
        <w:spacing w:after="120" w:line="259" w:lineRule="auto"/>
      </w:pPr>
      <w:r>
        <w:rPr>
          <w:rFonts w:ascii="Times New Roman" w:hAnsi="Times New Roman" w:eastAsia="黑体"/>
          <w:b/>
          <w:i w:val="0"/>
          <w:sz w:val="22"/>
        </w:rPr>
        <w:t>错误说明：</w:t>
      </w:r>
      <w:r>
        <w:rPr>
          <w:rFonts w:ascii="Times New Roman" w:hAnsi="Times New Roman" w:eastAsia="宋体"/>
          <w:b w:val="0"/>
          <w:i w:val="0"/>
          <w:sz w:val="22"/>
        </w:rPr>
        <w:t>由于最终稿件上传过程中的非故意疏忽，通讯作者信息未能在投稿系统中得到正确标注。</w:t>
      </w:r>
    </w:p>
    <w:p w14:paraId="3D095E51">
      <w:pPr>
        <w:spacing w:after="120" w:line="259" w:lineRule="auto"/>
      </w:pPr>
      <w:r>
        <w:rPr>
          <w:rFonts w:ascii="Times New Roman" w:hAnsi="Times New Roman" w:eastAsia="黑体"/>
          <w:b/>
          <w:i w:val="0"/>
          <w:sz w:val="22"/>
        </w:rPr>
        <w:t>申请勘误补充内容：</w:t>
      </w:r>
      <w:r>
        <w:rPr>
          <w:rFonts w:ascii="Times New Roman" w:hAnsi="Times New Roman" w:eastAsia="宋体"/>
          <w:b w:val="0"/>
          <w:i w:val="0"/>
          <w:sz w:val="22"/>
        </w:rPr>
        <w:t>我们恳请在正式出版版本中补充以下信息：</w:t>
      </w:r>
    </w:p>
    <w:p w14:paraId="43194FE6">
      <w:pPr>
        <w:spacing w:before="160" w:after="120"/>
        <w:jc w:val="left"/>
      </w:pPr>
      <w:r>
        <w:rPr>
          <w:rFonts w:ascii="Times New Roman" w:hAnsi="Times New Roman" w:eastAsia="黑体"/>
          <w:b/>
          <w:i w:val="0"/>
          <w:color w:val="1F4E79"/>
          <w:sz w:val="24"/>
        </w:rPr>
        <w:t>1. 通讯作者标注</w:t>
      </w:r>
    </w:p>
    <w:p w14:paraId="02EE9BE1">
      <w:pPr>
        <w:spacing w:after="120" w:line="259" w:lineRule="auto"/>
        <w:ind w:firstLine="440"/>
      </w:pPr>
      <w:r>
        <w:rPr>
          <w:rFonts w:ascii="Times New Roman" w:hAnsi="Times New Roman" w:eastAsia="宋体"/>
          <w:b w:val="0"/>
          <w:i w:val="0"/>
          <w:sz w:val="22"/>
        </w:rPr>
        <w:t>朱玲（Ling Zhu，Email: jjzhuling@163.com）为本文正式通讯作者。</w:t>
      </w:r>
    </w:p>
    <w:p w14:paraId="029B3D7B">
      <w:pPr>
        <w:spacing w:before="160" w:after="120"/>
        <w:jc w:val="left"/>
      </w:pPr>
      <w:r>
        <w:rPr>
          <w:rFonts w:ascii="Times New Roman" w:hAnsi="Times New Roman" w:eastAsia="黑体"/>
          <w:b/>
          <w:i w:val="0"/>
          <w:color w:val="1F4E79"/>
          <w:sz w:val="24"/>
        </w:rPr>
        <w:t>2. 共同第一作者声明</w:t>
      </w:r>
    </w:p>
    <w:p w14:paraId="6898D87A">
      <w:pPr>
        <w:spacing w:after="120" w:line="259" w:lineRule="auto"/>
        <w:ind w:firstLine="440"/>
      </w:pPr>
      <w:r>
        <w:rPr>
          <w:rFonts w:ascii="Times New Roman" w:hAnsi="Times New Roman" w:eastAsia="宋体"/>
          <w:b w:val="0"/>
          <w:i w:val="0"/>
          <w:sz w:val="22"/>
        </w:rPr>
        <w:t>郑婉婷（Wanting Zheng）与仝媛媛（Yuanyuan Tong）为共同第一作者，对本文贡献相等。</w:t>
      </w:r>
    </w:p>
    <w:p w14:paraId="0FB37AC4">
      <w:pPr>
        <w:spacing w:before="160" w:after="120"/>
        <w:jc w:val="left"/>
      </w:pPr>
      <w:r>
        <w:rPr>
          <w:rFonts w:ascii="Times New Roman" w:hAnsi="Times New Roman" w:eastAsia="黑体"/>
          <w:b/>
          <w:i w:val="0"/>
          <w:color w:val="1F4E79"/>
          <w:sz w:val="24"/>
        </w:rPr>
        <w:t>3. 作者贡献</w:t>
      </w:r>
    </w:p>
    <w:tbl>
      <w:tblPr>
        <w:tblStyle w:val="32"/>
        <w:tblW w:w="0" w:type="auto"/>
        <w:jc w:val="center"/>
        <w:tblLayout w:type="fixed"/>
        <w:tblCellMar>
          <w:top w:w="0" w:type="dxa"/>
          <w:left w:w="108" w:type="dxa"/>
          <w:bottom w:w="0" w:type="dxa"/>
          <w:right w:w="108" w:type="dxa"/>
        </w:tblCellMar>
      </w:tblPr>
      <w:tblGrid>
        <w:gridCol w:w="4824"/>
        <w:gridCol w:w="4824"/>
      </w:tblGrid>
      <w:tr w14:paraId="6A2CB97C">
        <w:trPr>
          <w:jc w:val="center"/>
        </w:trPr>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D9EAF7"/>
            <w:tcMar>
              <w:top w:w="100" w:type="dxa"/>
              <w:left w:w="120" w:type="dxa"/>
              <w:bottom w:w="100" w:type="dxa"/>
              <w:right w:w="120" w:type="dxa"/>
            </w:tcMar>
            <w:vAlign w:val="center"/>
          </w:tcPr>
          <w:p w14:paraId="5E365C1F">
            <w:pPr>
              <w:spacing w:after="0"/>
            </w:pPr>
            <w:r>
              <w:rPr>
                <w:rFonts w:ascii="Times New Roman" w:hAnsi="Times New Roman" w:eastAsia="宋体"/>
                <w:b/>
                <w:i w:val="0"/>
                <w:sz w:val="21"/>
              </w:rPr>
              <w:t>作者</w:t>
            </w:r>
          </w:p>
        </w:tc>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shd w:val="clear" w:color="auto" w:fill="D9EAF7"/>
            <w:tcMar>
              <w:top w:w="100" w:type="dxa"/>
              <w:left w:w="120" w:type="dxa"/>
              <w:bottom w:w="100" w:type="dxa"/>
              <w:right w:w="120" w:type="dxa"/>
            </w:tcMar>
            <w:vAlign w:val="center"/>
          </w:tcPr>
          <w:p w14:paraId="06A0A4A4">
            <w:pPr>
              <w:spacing w:after="0"/>
            </w:pPr>
            <w:r>
              <w:rPr>
                <w:rFonts w:ascii="Times New Roman" w:hAnsi="Times New Roman" w:eastAsia="宋体"/>
                <w:b/>
                <w:i w:val="0"/>
                <w:sz w:val="21"/>
              </w:rPr>
              <w:t>贡献</w:t>
            </w:r>
          </w:p>
        </w:tc>
      </w:tr>
      <w:tr w14:paraId="6B3EE6D2">
        <w:trPr>
          <w:jc w:val="center"/>
        </w:trPr>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tcMar>
              <w:top w:w="100" w:type="dxa"/>
              <w:left w:w="120" w:type="dxa"/>
              <w:bottom w:w="100" w:type="dxa"/>
              <w:right w:w="120" w:type="dxa"/>
            </w:tcMar>
            <w:vAlign w:val="center"/>
          </w:tcPr>
          <w:p w14:paraId="4F698D2B">
            <w:pPr>
              <w:spacing w:after="0"/>
            </w:pPr>
            <w:r>
              <w:rPr>
                <w:rFonts w:ascii="Times New Roman" w:hAnsi="Times New Roman" w:eastAsia="宋体"/>
                <w:b w:val="0"/>
                <w:i w:val="0"/>
                <w:sz w:val="21"/>
              </w:rPr>
              <w:t>仝媛媛（共同第一作者）</w:t>
            </w:r>
          </w:p>
        </w:tc>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tcMar>
              <w:top w:w="100" w:type="dxa"/>
              <w:left w:w="120" w:type="dxa"/>
              <w:bottom w:w="100" w:type="dxa"/>
              <w:right w:w="120" w:type="dxa"/>
            </w:tcMar>
            <w:vAlign w:val="center"/>
          </w:tcPr>
          <w:p w14:paraId="02C16038">
            <w:pPr>
              <w:spacing w:after="0"/>
            </w:pPr>
            <w:r>
              <w:rPr>
                <w:rFonts w:ascii="Times New Roman" w:hAnsi="Times New Roman" w:eastAsia="宋体"/>
                <w:b w:val="0"/>
                <w:i w:val="0"/>
                <w:sz w:val="21"/>
              </w:rPr>
              <w:t>概念构思；初稿撰写</w:t>
            </w:r>
          </w:p>
        </w:tc>
      </w:tr>
      <w:tr w14:paraId="29CEED9D">
        <w:trPr>
          <w:jc w:val="center"/>
        </w:trPr>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tcMar>
              <w:top w:w="100" w:type="dxa"/>
              <w:left w:w="120" w:type="dxa"/>
              <w:bottom w:w="100" w:type="dxa"/>
              <w:right w:w="120" w:type="dxa"/>
            </w:tcMar>
            <w:vAlign w:val="center"/>
          </w:tcPr>
          <w:p w14:paraId="5AD7EA62">
            <w:pPr>
              <w:spacing w:after="0"/>
            </w:pPr>
            <w:r>
              <w:rPr>
                <w:rFonts w:ascii="Times New Roman" w:hAnsi="Times New Roman" w:eastAsia="宋体"/>
                <w:b w:val="0"/>
                <w:i w:val="0"/>
                <w:sz w:val="21"/>
              </w:rPr>
              <w:t>郑婉婷（共同第一作者）</w:t>
            </w:r>
          </w:p>
        </w:tc>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tcMar>
              <w:top w:w="100" w:type="dxa"/>
              <w:left w:w="120" w:type="dxa"/>
              <w:bottom w:w="100" w:type="dxa"/>
              <w:right w:w="120" w:type="dxa"/>
            </w:tcMar>
            <w:vAlign w:val="center"/>
          </w:tcPr>
          <w:p w14:paraId="1F5903C4">
            <w:pPr>
              <w:spacing w:after="0"/>
            </w:pPr>
            <w:r>
              <w:rPr>
                <w:rFonts w:ascii="Times New Roman" w:hAnsi="Times New Roman" w:eastAsia="宋体"/>
                <w:b w:val="0"/>
                <w:i w:val="0"/>
                <w:sz w:val="21"/>
              </w:rPr>
              <w:t>概念构思；初稿撰写</w:t>
            </w:r>
          </w:p>
        </w:tc>
      </w:tr>
      <w:tr w14:paraId="5648706C">
        <w:trPr>
          <w:jc w:val="center"/>
        </w:trPr>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tcMar>
              <w:top w:w="100" w:type="dxa"/>
              <w:left w:w="120" w:type="dxa"/>
              <w:bottom w:w="100" w:type="dxa"/>
              <w:right w:w="120" w:type="dxa"/>
            </w:tcMar>
            <w:vAlign w:val="center"/>
          </w:tcPr>
          <w:p w14:paraId="41F396BD">
            <w:pPr>
              <w:spacing w:after="0"/>
            </w:pPr>
            <w:r>
              <w:rPr>
                <w:rFonts w:ascii="Times New Roman" w:hAnsi="Times New Roman" w:eastAsia="宋体"/>
                <w:b w:val="0"/>
                <w:i w:val="0"/>
                <w:sz w:val="21"/>
              </w:rPr>
              <w:t>朱玲（通讯作者）</w:t>
            </w:r>
          </w:p>
        </w:tc>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tcMar>
              <w:top w:w="100" w:type="dxa"/>
              <w:left w:w="120" w:type="dxa"/>
              <w:bottom w:w="100" w:type="dxa"/>
              <w:right w:w="120" w:type="dxa"/>
            </w:tcMar>
            <w:vAlign w:val="center"/>
          </w:tcPr>
          <w:p w14:paraId="467DB8E1">
            <w:pPr>
              <w:spacing w:after="0"/>
            </w:pPr>
            <w:r>
              <w:rPr>
                <w:rFonts w:ascii="Times New Roman" w:hAnsi="Times New Roman" w:eastAsia="宋体"/>
                <w:b w:val="0"/>
                <w:i w:val="0"/>
                <w:sz w:val="21"/>
              </w:rPr>
              <w:t>概念构思；经费获取；资源支持；监督指导；审阅与修改</w:t>
            </w:r>
          </w:p>
        </w:tc>
      </w:tr>
      <w:tr w14:paraId="76DABF11">
        <w:trPr>
          <w:jc w:val="center"/>
        </w:trPr>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tcMar>
              <w:top w:w="100" w:type="dxa"/>
              <w:left w:w="120" w:type="dxa"/>
              <w:bottom w:w="100" w:type="dxa"/>
              <w:right w:w="120" w:type="dxa"/>
            </w:tcMar>
            <w:vAlign w:val="center"/>
          </w:tcPr>
          <w:p w14:paraId="482F1E35">
            <w:pPr>
              <w:spacing w:after="0"/>
            </w:pPr>
            <w:r>
              <w:rPr>
                <w:rFonts w:ascii="Times New Roman" w:hAnsi="Times New Roman" w:eastAsia="宋体"/>
                <w:b w:val="0"/>
                <w:i w:val="0"/>
                <w:sz w:val="21"/>
              </w:rPr>
              <w:t>高彤</w:t>
            </w:r>
          </w:p>
        </w:tc>
        <w:tc>
          <w:tcPr>
            <w:tcW w:w="4824" w:type="dxa"/>
            <w:tcBorders>
              <w:top w:val="single" w:color="BFBFBF" w:sz="6" w:space="0"/>
              <w:left w:val="single" w:color="BFBFBF" w:sz="6" w:space="0"/>
              <w:bottom w:val="single" w:color="BFBFBF" w:sz="6" w:space="0"/>
              <w:right w:val="single" w:color="BFBFBF" w:sz="6" w:space="0"/>
              <w:insideH w:val="single" w:sz="6" w:space="0"/>
              <w:insideV w:val="single" w:sz="6" w:space="0"/>
            </w:tcBorders>
            <w:tcMar>
              <w:top w:w="100" w:type="dxa"/>
              <w:left w:w="120" w:type="dxa"/>
              <w:bottom w:w="100" w:type="dxa"/>
              <w:right w:w="120" w:type="dxa"/>
            </w:tcMar>
            <w:vAlign w:val="center"/>
          </w:tcPr>
          <w:p w14:paraId="05D84458">
            <w:pPr>
              <w:spacing w:after="0"/>
            </w:pPr>
            <w:r>
              <w:rPr>
                <w:rFonts w:ascii="Times New Roman" w:hAnsi="Times New Roman" w:eastAsia="宋体"/>
                <w:b w:val="0"/>
                <w:i w:val="0"/>
                <w:sz w:val="21"/>
              </w:rPr>
              <w:t>数据整理；方法设计；软件实现；调查研究；形式分析</w:t>
            </w:r>
          </w:p>
        </w:tc>
      </w:tr>
    </w:tbl>
    <w:p w14:paraId="1B0618DC">
      <w:pPr>
        <w:spacing w:after="160" w:line="259" w:lineRule="auto"/>
        <w:ind w:firstLine="440"/>
      </w:pPr>
      <w:r>
        <w:rPr>
          <w:rFonts w:ascii="Times New Roman" w:hAnsi="Times New Roman" w:eastAsia="宋体"/>
          <w:b/>
          <w:i w:val="0"/>
          <w:sz w:val="22"/>
        </w:rPr>
        <w:t>全体作者均已阅读并同意最终稿件。</w:t>
      </w:r>
    </w:p>
    <w:p w14:paraId="02204679">
      <w:pPr>
        <w:spacing w:after="120" w:line="259" w:lineRule="auto"/>
      </w:pPr>
      <w:r>
        <w:rPr>
          <w:rFonts w:ascii="Times New Roman" w:hAnsi="Times New Roman" w:eastAsia="黑体"/>
          <w:b/>
          <w:i w:val="0"/>
          <w:sz w:val="22"/>
        </w:rPr>
        <w:t>更正原因：</w:t>
      </w:r>
      <w:r>
        <w:rPr>
          <w:rFonts w:ascii="Times New Roman" w:hAnsi="Times New Roman" w:eastAsia="宋体"/>
          <w:b w:val="0"/>
          <w:i w:val="0"/>
          <w:sz w:val="22"/>
        </w:rPr>
        <w:t>本次更正十分重要，因为朱玲教授为本研究的主要指导教师及主要联系人。正确标注通讯作者有助于确保出版过程及论文发表后的学术沟通准确、顺畅。</w:t>
      </w:r>
    </w:p>
    <w:p w14:paraId="79CB915C">
      <w:pPr>
        <w:spacing w:after="120" w:line="259" w:lineRule="auto"/>
      </w:pPr>
      <w:r>
        <w:rPr>
          <w:rFonts w:ascii="Times New Roman" w:hAnsi="Times New Roman" w:eastAsia="黑体"/>
          <w:b/>
          <w:i w:val="0"/>
          <w:sz w:val="22"/>
        </w:rPr>
        <w:t>作者同意：</w:t>
      </w:r>
      <w:r>
        <w:rPr>
          <w:rFonts w:ascii="Times New Roman" w:hAnsi="Times New Roman" w:eastAsia="宋体"/>
          <w:b w:val="0"/>
          <w:i w:val="0"/>
          <w:sz w:val="22"/>
        </w:rPr>
        <w:t>全体合著者均已知悉并同意本次勘误申请。</w:t>
      </w:r>
    </w:p>
    <w:p w14:paraId="0465DAB2">
      <w:pPr>
        <w:spacing w:after="120" w:line="259" w:lineRule="auto"/>
        <w:ind w:firstLine="440"/>
      </w:pPr>
      <w:r>
        <w:rPr>
          <w:rFonts w:ascii="Times New Roman" w:hAnsi="Times New Roman" w:eastAsia="宋体"/>
          <w:b w:val="0"/>
          <w:i w:val="0"/>
          <w:sz w:val="22"/>
        </w:rPr>
        <w:t>对于此次疏忽可能造成的任何困扰，我们深表歉意，并衷心感谢贵方的理解与协助。如处理本次勘误需要提供其他材料或全体作者的正式确认，请随时告知。</w:t>
      </w:r>
    </w:p>
    <w:p w14:paraId="5C0EDDB3">
      <w:pPr>
        <w:spacing w:after="120" w:line="259" w:lineRule="auto"/>
        <w:ind w:firstLine="440"/>
      </w:pPr>
      <w:r>
        <w:rPr>
          <w:rFonts w:ascii="Times New Roman" w:hAnsi="Times New Roman" w:eastAsia="宋体"/>
          <w:b w:val="0"/>
          <w:i w:val="0"/>
          <w:sz w:val="22"/>
        </w:rPr>
        <w:t>谨此致谢。</w:t>
      </w:r>
    </w:p>
    <w:p w14:paraId="5925C42B">
      <w:pPr>
        <w:spacing w:after="0" w:line="259" w:lineRule="auto"/>
      </w:pPr>
      <w:r>
        <w:rPr>
          <w:rFonts w:ascii="Times New Roman" w:hAnsi="Times New Roman" w:eastAsia="宋体"/>
          <w:b w:val="0"/>
          <w:i w:val="0"/>
          <w:sz w:val="22"/>
        </w:rPr>
        <w:t>此致</w:t>
      </w:r>
    </w:p>
    <w:p w14:paraId="3B236F91">
      <w:pPr>
        <w:spacing w:after="160" w:line="259" w:lineRule="auto"/>
      </w:pPr>
      <w:r>
        <w:rPr>
          <w:rFonts w:ascii="Times New Roman" w:hAnsi="Times New Roman" w:eastAsia="宋体"/>
          <w:b w:val="0"/>
          <w:i w:val="0"/>
          <w:sz w:val="22"/>
        </w:rPr>
        <w:t>敬礼</w:t>
      </w:r>
    </w:p>
    <w:sectPr>
      <w:footerReference r:id="rId5" w:type="default"/>
      <w:pgSz w:w="12240" w:h="15840"/>
      <w:pgMar w:top="1224" w:right="1296" w:bottom="1224" w:left="129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Songti SC">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Cambria">
    <w:altName w:val="苹方-简"/>
    <w:panose1 w:val="02040503050406030204"/>
    <w:charset w:val="00"/>
    <w:family w:val="auto"/>
    <w:pitch w:val="default"/>
    <w:sig w:usb0="00000000" w:usb1="00000000" w:usb2="00000000" w:usb3="00000000" w:csb0="0000019F" w:csb1="00000000"/>
  </w:font>
  <w:font w:name="ＭＳ 明朝">
    <w:altName w:val="Hiragino Sans"/>
    <w:panose1 w:val="00000000000000000000"/>
    <w:charset w:val="80"/>
    <w:family w:val="roman"/>
    <w:pitch w:val="default"/>
    <w:sig w:usb0="00000000" w:usb1="00000000" w:usb2="00000010" w:usb3="00000000" w:csb0="00020000" w:csb1="00000000"/>
  </w:font>
  <w:font w:name="ＭＳ 明朝">
    <w:altName w:val="Hiragino Sans"/>
    <w:panose1 w:val="00000000000000000000"/>
    <w:charset w:val="86"/>
    <w:family w:val="auto"/>
    <w:pitch w:val="default"/>
    <w:sig w:usb0="00000000" w:usb1="00000000" w:usb2="00000000" w:usb3="00000000" w:csb0="00000000" w:csb1="00000000"/>
  </w:font>
  <w:font w:name="ＭＳ ゴシック">
    <w:altName w:val="Hiragino Sans"/>
    <w:panose1 w:val="00000000000000000000"/>
    <w:charset w:val="80"/>
    <w:family w:val="modern"/>
    <w:pitch w:val="default"/>
    <w:sig w:usb0="00000000" w:usb1="00000000" w:usb2="00000010" w:usb3="00000000" w:csb0="00020000" w:csb1="00000000"/>
  </w:font>
  <w:font w:name="Courier">
    <w:altName w:val="苹方-简"/>
    <w:panose1 w:val="02000500000000000000"/>
    <w:charset w:val="00"/>
    <w:family w:val="auto"/>
    <w:pitch w:val="default"/>
    <w:sig w:usb0="00000000" w:usb1="00000000" w:usb2="00000000" w:usb3="00000000" w:csb0="00000001" w:csb1="00000000"/>
  </w:font>
  <w:font w:name="黑体">
    <w:altName w:val="汉仪中黑KW"/>
    <w:panose1 w:val="00000000000000000000"/>
    <w:charset w:val="00"/>
    <w:family w:val="auto"/>
    <w:pitch w:val="default"/>
    <w:sig w:usb0="00000000" w:usb1="00000000" w:usb2="00000000" w:usb3="00000000" w:csb0="00000000" w:csb1="00000000"/>
  </w:font>
  <w:font w:name="ＭＳ 明朝">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苹方-简">
    <w:panose1 w:val="020B0400000000000000"/>
    <w:charset w:val="86"/>
    <w:family w:val="auto"/>
    <w:pitch w:val="default"/>
    <w:sig w:usb0="A00002FF" w:usb1="7ACFFDFB" w:usb2="00000017" w:usb3="00000000" w:csb0="00040001" w:csb1="00000000"/>
  </w:font>
  <w:font w:name="ＭＳ ゴシック">
    <w:altName w:val="苹方-简"/>
    <w:panose1 w:val="00000000000000000000"/>
    <w:charset w:val="00"/>
    <w:family w:val="auto"/>
    <w:pitch w:val="default"/>
    <w:sig w:usb0="00000000" w:usb1="00000000" w:usb2="00000000" w:usb3="00000000" w:csb0="0000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 w:name="menlo">
    <w:panose1 w:val="020B0609030804020204"/>
    <w:charset w:val="00"/>
    <w:family w:val="auto"/>
    <w:pitch w:val="default"/>
    <w:sig w:usb0="E60022FF" w:usb1="D200F9FB" w:usb2="02000028" w:usb3="00000000" w:csb0="600001DF" w:csb1="FFDF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DF2046">
    <w:pPr>
      <w:pStyle w:val="24"/>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6"/>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FBFA37CE"/>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宋体" w:cstheme="minorBidi"/>
      <w:sz w:val="22"/>
      <w:szCs w:val="22"/>
      <w:lang w:val="en-US" w:eastAsia="en-US" w:bidi="ar-SA"/>
    </w:rPr>
  </w:style>
  <w:style w:type="paragraph" w:styleId="3">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4">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uiPriority w:val="99"/>
    <w:pPr>
      <w:ind w:left="1080" w:hanging="360"/>
      <w:contextualSpacing/>
    </w:pPr>
  </w:style>
  <w:style w:type="paragraph" w:styleId="13">
    <w:name w:val="List Number 2"/>
    <w:basedOn w:val="1"/>
    <w:unhideWhenUsed/>
    <w:uiPriority w:val="99"/>
    <w:pPr>
      <w:numPr>
        <w:ilvl w:val="0"/>
        <w:numId w:val="1"/>
      </w:numPr>
      <w:contextualSpacing/>
    </w:pPr>
  </w:style>
  <w:style w:type="paragraph" w:styleId="14">
    <w:name w:val="List Number"/>
    <w:basedOn w:val="1"/>
    <w:unhideWhenUsed/>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uiPriority w:val="99"/>
  </w:style>
  <w:style w:type="character" w:customStyle="1" w:styleId="145">
    <w:name w:val="Body Text 2 Char"/>
    <w:basedOn w:val="132"/>
    <w:link w:val="28"/>
    <w:uiPriority w:val="99"/>
  </w:style>
  <w:style w:type="character" w:customStyle="1" w:styleId="146">
    <w:name w:val="Body Text 3 Char"/>
    <w:basedOn w:val="132"/>
    <w:link w:val="17"/>
    <w:uiPriority w:val="99"/>
    <w:rPr>
      <w:sz w:val="16"/>
      <w:szCs w:val="16"/>
    </w:rPr>
  </w:style>
  <w:style w:type="character" w:customStyle="1" w:styleId="147">
    <w:name w:val="Macro Text Char"/>
    <w:basedOn w:val="132"/>
    <w:link w:val="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1</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2013-12-24T07:15:00Z</dcterms:created>
  <dc:creator>python-docx</dc:creator>
  <dc:description>generated by python-docx</dc:description>
  <cp:lastModifiedBy>一一</cp:lastModifiedBy>
  <dcterms:modified xsi:type="dcterms:W3CDTF">2026-06-12T14:53:48Z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05BB961C682EC294FCAC2B6A6EC5E298_42</vt:lpwstr>
  </property>
</Properties>
</file>